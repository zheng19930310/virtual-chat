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9FFD8">
      <w:pPr>
        <w:pStyle w:val="31"/>
        <w:jc w:val="center"/>
      </w:pPr>
      <w:r>
        <w:t>基于Spring Boot + AI的虚拟社交聊天工具完整教程</w:t>
      </w:r>
    </w:p>
    <w:p w14:paraId="650A6695">
      <w:pPr>
        <w:jc w:val="both"/>
      </w:pPr>
      <w:r>
        <w:rPr>
          <w:sz w:val="20"/>
        </w:rPr>
        <w:br w:type="textWrapping"/>
      </w:r>
      <w:r>
        <w:rPr>
          <w:sz w:val="20"/>
        </w:rPr>
        <w:t>技术栈: Spring Boot 3.2.0 + Spring AI + Thymeleaf + H2 Database</w:t>
      </w:r>
    </w:p>
    <w:p w14:paraId="712D31D9"/>
    <w:p w14:paraId="2831912D">
      <w:pPr>
        <w:pStyle w:val="3"/>
      </w:pPr>
      <w:r>
        <w:t>一、项目简介</w:t>
      </w:r>
    </w:p>
    <w:p w14:paraId="6A25132B">
      <w:r>
        <w:t>这是一个基于Spring Boot和AI技术的虚拟社交聊天工具,具有以下核心功能:</w:t>
      </w:r>
    </w:p>
    <w:p w14:paraId="49BFB126">
      <w:pPr>
        <w:pStyle w:val="16"/>
      </w:pPr>
      <w:r>
        <w:t xml:space="preserve"> 智能聊天: 集成通义千问大模型,实现智能对话</w:t>
      </w:r>
    </w:p>
    <w:p w14:paraId="50F763F8">
      <w:pPr>
        <w:pStyle w:val="16"/>
      </w:pPr>
      <w:r>
        <w:t xml:space="preserve"> AI图片生成: 支持通义万相图片生成,为聊天增色</w:t>
      </w:r>
    </w:p>
    <w:p w14:paraId="38E8C756">
      <w:pPr>
        <w:pStyle w:val="16"/>
      </w:pPr>
      <w:r>
        <w:t xml:space="preserve"> 好友管理: 模拟社交关系,创建虚拟好友</w:t>
      </w:r>
    </w:p>
    <w:p w14:paraId="0E6A6BE8">
      <w:pPr>
        <w:pStyle w:val="16"/>
      </w:pPr>
      <w:r>
        <w:t>💾 数据持久化: H2数据库保存聊天记录和用户信息</w:t>
      </w:r>
    </w:p>
    <w:p w14:paraId="3B4E8695">
      <w:pPr>
        <w:pStyle w:val="16"/>
      </w:pPr>
      <w:r>
        <w:t>🔐 用户认证: 完整的登录注册系统</w:t>
      </w:r>
    </w:p>
    <w:p w14:paraId="1AFE0D6D">
      <w:pPr>
        <w:pStyle w:val="16"/>
      </w:pPr>
      <w:r>
        <w:t>🤖 数字人集成: 阿里云数字人框架(待完善)</w:t>
      </w:r>
    </w:p>
    <w:p w14:paraId="2F34C712"/>
    <w:p w14:paraId="54F66428">
      <w:r>
        <w:rPr>
          <w:b/>
        </w:rPr>
        <w:t xml:space="preserve">在线体验: </w:t>
      </w:r>
      <w:r>
        <w:t>http://localhost:8080</w:t>
      </w:r>
    </w:p>
    <w:p w14:paraId="278FFA30">
      <w:r>
        <w:rPr>
          <w:b/>
        </w:rPr>
        <w:t xml:space="preserve">项目地址: </w:t>
      </w:r>
      <w:r>
        <w:t>https://gitee.com/mobuhan/virtual-friend-chat</w:t>
      </w:r>
    </w:p>
    <w:p w14:paraId="11244780">
      <w:pPr>
        <w:jc w:val="center"/>
      </w:pPr>
    </w:p>
    <w:p w14:paraId="2F494265">
      <w:pPr>
        <w:jc w:val="center"/>
      </w:pPr>
      <w:r>
        <w:drawing>
          <wp:inline distT="0" distB="0" distL="114300" distR="114300">
            <wp:extent cx="5474970" cy="27432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BAF9">
      <w:pPr>
        <w:jc w:val="center"/>
      </w:pPr>
      <w:r>
        <w:rPr>
          <w:i/>
          <w:color w:val="999999"/>
          <w:sz w:val="22"/>
        </w:rPr>
        <w:t>📸 项目整体效果图或登录页面截图</w:t>
      </w:r>
    </w:p>
    <w:p w14:paraId="2E077518">
      <w:pPr>
        <w:pStyle w:val="3"/>
      </w:pPr>
      <w:r>
        <w:t>二、技术栈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B6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F61BD3">
            <w:pPr>
              <w:spacing w:after="0" w:line="240" w:lineRule="auto"/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418FC9CD">
            <w:pPr>
              <w:spacing w:after="0" w:line="240" w:lineRule="auto"/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172ACC60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559C4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DEB86B">
            <w:pPr>
              <w:spacing w:after="0" w:line="240" w:lineRule="auto"/>
              <w:jc w:val="center"/>
            </w:pPr>
            <w:r>
              <w:t>Java</w:t>
            </w:r>
          </w:p>
        </w:tc>
        <w:tc>
          <w:tcPr>
            <w:tcW w:w="2880" w:type="dxa"/>
          </w:tcPr>
          <w:p w14:paraId="4EA2D34F">
            <w:pPr>
              <w:spacing w:after="0" w:line="240" w:lineRule="auto"/>
              <w:jc w:val="center"/>
            </w:pPr>
            <w:r>
              <w:t>17+</w:t>
            </w:r>
          </w:p>
        </w:tc>
        <w:tc>
          <w:tcPr>
            <w:tcW w:w="2880" w:type="dxa"/>
          </w:tcPr>
          <w:p w14:paraId="1DE7CB0F">
            <w:pPr>
              <w:spacing w:after="0" w:line="240" w:lineRule="auto"/>
              <w:jc w:val="center"/>
            </w:pPr>
            <w:r>
              <w:t>开发语言</w:t>
            </w:r>
          </w:p>
        </w:tc>
      </w:tr>
      <w:tr w14:paraId="7CC4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9F9123">
            <w:pPr>
              <w:spacing w:after="0" w:line="240" w:lineRule="auto"/>
              <w:jc w:val="center"/>
            </w:pPr>
            <w:r>
              <w:t>Spring Boot</w:t>
            </w:r>
          </w:p>
        </w:tc>
        <w:tc>
          <w:tcPr>
            <w:tcW w:w="2880" w:type="dxa"/>
          </w:tcPr>
          <w:p w14:paraId="2B291529">
            <w:pPr>
              <w:spacing w:after="0" w:line="240" w:lineRule="auto"/>
              <w:jc w:val="center"/>
            </w:pPr>
            <w:r>
              <w:t>3.2.0</w:t>
            </w:r>
          </w:p>
        </w:tc>
        <w:tc>
          <w:tcPr>
            <w:tcW w:w="2880" w:type="dxa"/>
          </w:tcPr>
          <w:p w14:paraId="1E20B37D">
            <w:pPr>
              <w:spacing w:after="0" w:line="240" w:lineRule="auto"/>
              <w:jc w:val="center"/>
            </w:pPr>
            <w:r>
              <w:t>Web框架</w:t>
            </w:r>
          </w:p>
        </w:tc>
      </w:tr>
      <w:tr w14:paraId="0BC2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702EAC">
            <w:pPr>
              <w:spacing w:after="0" w:line="240" w:lineRule="auto"/>
              <w:jc w:val="center"/>
            </w:pPr>
            <w:r>
              <w:t>Spring AI</w:t>
            </w:r>
          </w:p>
        </w:tc>
        <w:tc>
          <w:tcPr>
            <w:tcW w:w="2880" w:type="dxa"/>
          </w:tcPr>
          <w:p w14:paraId="057CE6FB">
            <w:pPr>
              <w:spacing w:after="0" w:line="240" w:lineRule="auto"/>
              <w:jc w:val="center"/>
            </w:pPr>
            <w:r>
              <w:t>1.0.0-M4</w:t>
            </w:r>
          </w:p>
        </w:tc>
        <w:tc>
          <w:tcPr>
            <w:tcW w:w="2880" w:type="dxa"/>
          </w:tcPr>
          <w:p w14:paraId="52BCE19F">
            <w:pPr>
              <w:spacing w:after="0" w:line="240" w:lineRule="auto"/>
              <w:jc w:val="center"/>
            </w:pPr>
            <w:r>
              <w:t>AI集成</w:t>
            </w:r>
          </w:p>
        </w:tc>
      </w:tr>
      <w:tr w14:paraId="3806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026A28">
            <w:pPr>
              <w:spacing w:after="0" w:line="240" w:lineRule="auto"/>
              <w:jc w:val="center"/>
            </w:pPr>
            <w:r>
              <w:t>Thymeleaf</w:t>
            </w:r>
          </w:p>
        </w:tc>
        <w:tc>
          <w:tcPr>
            <w:tcW w:w="2880" w:type="dxa"/>
          </w:tcPr>
          <w:p w14:paraId="1DCCC417">
            <w:pPr>
              <w:spacing w:after="0" w:line="240" w:lineRule="auto"/>
              <w:jc w:val="center"/>
            </w:pPr>
            <w:r>
              <w:t>3.1.2</w:t>
            </w:r>
          </w:p>
        </w:tc>
        <w:tc>
          <w:tcPr>
            <w:tcW w:w="2880" w:type="dxa"/>
          </w:tcPr>
          <w:p w14:paraId="40C89097">
            <w:pPr>
              <w:spacing w:after="0" w:line="240" w:lineRule="auto"/>
              <w:jc w:val="center"/>
            </w:pPr>
            <w:r>
              <w:t>模板引擎</w:t>
            </w:r>
          </w:p>
        </w:tc>
      </w:tr>
      <w:tr w14:paraId="180F1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3B1FC">
            <w:pPr>
              <w:spacing w:after="0" w:line="240" w:lineRule="auto"/>
              <w:jc w:val="center"/>
            </w:pPr>
            <w:r>
              <w:t>H2 Database</w:t>
            </w:r>
          </w:p>
        </w:tc>
        <w:tc>
          <w:tcPr>
            <w:tcW w:w="2880" w:type="dxa"/>
          </w:tcPr>
          <w:p w14:paraId="786E00D5">
            <w:pPr>
              <w:spacing w:after="0" w:line="240" w:lineRule="auto"/>
              <w:jc w:val="center"/>
            </w:pPr>
            <w:r>
              <w:t>2.2.224</w:t>
            </w:r>
          </w:p>
        </w:tc>
        <w:tc>
          <w:tcPr>
            <w:tcW w:w="2880" w:type="dxa"/>
          </w:tcPr>
          <w:p w14:paraId="409F3EED">
            <w:pPr>
              <w:spacing w:after="0" w:line="240" w:lineRule="auto"/>
              <w:jc w:val="center"/>
            </w:pPr>
            <w:r>
              <w:t>文件数据库</w:t>
            </w:r>
          </w:p>
        </w:tc>
      </w:tr>
      <w:tr w14:paraId="19AD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E825D4">
            <w:pPr>
              <w:spacing w:after="0" w:line="240" w:lineRule="auto"/>
              <w:jc w:val="center"/>
            </w:pPr>
            <w:r>
              <w:t>Bootstrap</w:t>
            </w:r>
          </w:p>
        </w:tc>
        <w:tc>
          <w:tcPr>
            <w:tcW w:w="2880" w:type="dxa"/>
          </w:tcPr>
          <w:p w14:paraId="27DDE195">
            <w:pPr>
              <w:spacing w:after="0" w:line="240" w:lineRule="auto"/>
              <w:jc w:val="center"/>
            </w:pPr>
            <w:r>
              <w:t>5.3.0</w:t>
            </w:r>
          </w:p>
        </w:tc>
        <w:tc>
          <w:tcPr>
            <w:tcW w:w="2880" w:type="dxa"/>
          </w:tcPr>
          <w:p w14:paraId="02498C89">
            <w:pPr>
              <w:spacing w:after="0" w:line="240" w:lineRule="auto"/>
              <w:jc w:val="center"/>
            </w:pPr>
            <w:r>
              <w:t>UI框架</w:t>
            </w:r>
          </w:p>
        </w:tc>
      </w:tr>
      <w:tr w14:paraId="6A3F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C7397">
            <w:pPr>
              <w:spacing w:after="0" w:line="240" w:lineRule="auto"/>
              <w:jc w:val="center"/>
            </w:pPr>
            <w:r>
              <w:t>DashScope API</w:t>
            </w:r>
          </w:p>
        </w:tc>
        <w:tc>
          <w:tcPr>
            <w:tcW w:w="2880" w:type="dxa"/>
          </w:tcPr>
          <w:p w14:paraId="71EE4ED4">
            <w:pPr>
              <w:spacing w:after="0" w:line="240" w:lineRule="auto"/>
              <w:jc w:val="center"/>
            </w:pPr>
            <w:r>
              <w:t>-</w:t>
            </w:r>
          </w:p>
        </w:tc>
        <w:tc>
          <w:tcPr>
            <w:tcW w:w="2880" w:type="dxa"/>
          </w:tcPr>
          <w:p w14:paraId="1DFD0959">
            <w:pPr>
              <w:spacing w:after="0" w:line="240" w:lineRule="auto"/>
              <w:jc w:val="center"/>
            </w:pPr>
            <w:r>
              <w:t>阿里云AI服务</w:t>
            </w:r>
          </w:p>
        </w:tc>
      </w:tr>
    </w:tbl>
    <w:p w14:paraId="17283521">
      <w:pPr>
        <w:pStyle w:val="3"/>
      </w:pPr>
      <w:r>
        <w:t>三、环境准备</w:t>
      </w:r>
    </w:p>
    <w:p w14:paraId="7E11E269">
      <w:pPr>
        <w:pStyle w:val="4"/>
      </w:pPr>
      <w:r>
        <w:t>3.1 必需软件</w:t>
      </w:r>
    </w:p>
    <w:p w14:paraId="5807752B">
      <w:pPr>
        <w:pStyle w:val="14"/>
      </w:pPr>
      <w:r>
        <w:t>JDK 17或更高版本</w:t>
      </w:r>
    </w:p>
    <w:p w14:paraId="774D9DCB">
      <w:pPr>
        <w:pStyle w:val="14"/>
      </w:pPr>
      <w:r>
        <w:t>Maven 3.6+</w:t>
      </w:r>
    </w:p>
    <w:p w14:paraId="131614D9">
      <w:pPr>
        <w:pStyle w:val="14"/>
      </w:pPr>
      <w:r>
        <w:t>Git (用于代码管理)</w:t>
      </w:r>
    </w:p>
    <w:p w14:paraId="6D2872A7">
      <w:pPr>
        <w:pStyle w:val="4"/>
      </w:pPr>
      <w:r>
        <w:t>3.2 阿里云账号配置</w:t>
      </w:r>
    </w:p>
    <w:p w14:paraId="76163C6C">
      <w:r>
        <w:t>需要申请以下两个API Key:</w:t>
      </w:r>
    </w:p>
    <w:p w14:paraId="02A13C3B">
      <w:pPr>
        <w:pStyle w:val="14"/>
      </w:pPr>
      <w:r>
        <w:t>1. DashScope API Key (通义千问/通义万相)</w:t>
      </w:r>
    </w:p>
    <w:p w14:paraId="0F08AAA0">
      <w:r>
        <w:rPr>
          <w:i/>
        </w:rPr>
        <w:t xml:space="preserve">   访问: </w:t>
      </w:r>
      <w:r>
        <w:t>https://dashscope.console.aliyun.com/</w:t>
      </w:r>
      <w:r>
        <w:br w:type="textWrapping"/>
      </w:r>
      <w:r>
        <w:t xml:space="preserve">   创建API Key</w:t>
      </w:r>
    </w:p>
    <w:p w14:paraId="1C20F755">
      <w:pPr>
        <w:pStyle w:val="14"/>
      </w:pPr>
      <w:r>
        <w:t>2. 阿里云AccessKey (可选,用于TTS等高级功能)</w:t>
      </w:r>
    </w:p>
    <w:p w14:paraId="709A1796">
      <w:r>
        <w:rPr>
          <w:i/>
        </w:rPr>
        <w:t xml:space="preserve">   访问: </w:t>
      </w:r>
      <w:r>
        <w:t>https://ram.console.aliyun.com/profile/access-keys</w:t>
      </w:r>
      <w:r>
        <w:br w:type="textWrapping"/>
      </w:r>
      <w:r>
        <w:t xml:space="preserve">   创建AccessKey</w:t>
      </w:r>
    </w:p>
    <w:p w14:paraId="58BB2E98">
      <w:pPr>
        <w:pStyle w:val="3"/>
      </w:pPr>
      <w:r>
        <w:t>四、项目配置</w:t>
      </w:r>
    </w:p>
    <w:p w14:paraId="34E6F2F2">
      <w:pPr>
        <w:pStyle w:val="4"/>
      </w:pPr>
      <w:r>
        <w:t>4.1 克隆项目</w:t>
      </w:r>
    </w:p>
    <w:p w14:paraId="390E3DF4">
      <w:r>
        <w:rPr>
          <w:rFonts w:ascii="Consolas" w:hAnsi="Consolas"/>
        </w:rPr>
        <w:t>git clone https://gitee.com/mobuhan/virtual-friend-chat.git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cd virtual-friend-chat</w:t>
      </w:r>
    </w:p>
    <w:p w14:paraId="4D36630F">
      <w:pPr>
        <w:jc w:val="center"/>
      </w:pPr>
    </w:p>
    <w:p w14:paraId="42715F9D">
      <w:pPr>
        <w:pStyle w:val="4"/>
      </w:pPr>
      <w:r>
        <w:t>4.2 配置API Key</w:t>
      </w:r>
    </w:p>
    <w:p w14:paraId="1E437751">
      <w:r>
        <w:t>编辑 src/main/resources/application.properties 文件:</w:t>
      </w:r>
    </w:p>
    <w:p w14:paraId="1CD9FF79">
      <w:r>
        <w:rPr>
          <w:rFonts w:ascii="Consolas" w:hAnsi="Consolas"/>
        </w:rPr>
        <w:t># 通义千问API配置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spring.ai.dashscope.api-key=您的DashScope_API_Key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聊天模型配置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spring.ai.dashscope.chat.options.model=qwen-turbo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图片生成配置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spring.ai.dashscope.image.options.model=wanx-v1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image.generation.model=wanx-v1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image.generation.size=1024*1024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阿里云AccessKey (可选)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aliyun.access-key-id=您的AccessKey_ID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aliyun.access-key-secret=您的AccessKey_Secret</w:t>
      </w:r>
    </w:p>
    <w:p w14:paraId="0F22A139">
      <w:pPr>
        <w:jc w:val="center"/>
      </w:pPr>
    </w:p>
    <w:p w14:paraId="1D691F45">
      <w:pPr>
        <w:pStyle w:val="3"/>
      </w:pPr>
      <w:r>
        <w:t>五、项目启动</w:t>
      </w:r>
    </w:p>
    <w:p w14:paraId="3D3BE4AB">
      <w:pPr>
        <w:pStyle w:val="4"/>
      </w:pPr>
      <w:r>
        <w:t>5.1 方式一: 使用启动脚本 (推荐)</w:t>
      </w:r>
    </w:p>
    <w:p w14:paraId="338CF286">
      <w:r>
        <w:rPr>
          <w:b/>
        </w:rPr>
        <w:t>Windows系统:</w:t>
      </w:r>
    </w:p>
    <w:p w14:paraId="13C5C09F">
      <w:r>
        <w:t># 双击运行</w:t>
      </w:r>
      <w:r>
        <w:br w:type="textWrapping"/>
      </w:r>
      <w:r>
        <w:t>start.bat</w:t>
      </w:r>
    </w:p>
    <w:p w14:paraId="717E9530">
      <w:r>
        <w:t>启动脚本会自动:</w:t>
      </w:r>
    </w:p>
    <w:p w14:paraId="101F375C">
      <w:pPr>
        <w:pStyle w:val="16"/>
      </w:pPr>
      <w:r>
        <w:t>✅ 检测Java环境</w:t>
      </w:r>
    </w:p>
    <w:p w14:paraId="624C1077">
      <w:pPr>
        <w:pStyle w:val="16"/>
      </w:pPr>
      <w:r>
        <w:t>✅ 检测Maven环境</w:t>
      </w:r>
    </w:p>
    <w:p w14:paraId="064E85B1">
      <w:pPr>
        <w:pStyle w:val="16"/>
      </w:pPr>
      <w:r>
        <w:t>✅ 编译并启动应用</w:t>
      </w:r>
    </w:p>
    <w:p w14:paraId="55904F37">
      <w:pPr>
        <w:pStyle w:val="4"/>
      </w:pPr>
      <w:r>
        <w:t>5.2 方式二: 使用Maven命令</w:t>
      </w:r>
    </w:p>
    <w:p w14:paraId="5697D9D5">
      <w:r>
        <w:rPr>
          <w:rFonts w:ascii="Consolas" w:hAnsi="Consolas"/>
        </w:rPr>
        <w:t># 进入项目目录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cd virtual-friend-chat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使用Maven启动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mvn spring-boot:run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或者先编译再运行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mvn clean package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java -jar target/virtual-chat-0.0.1-SNAPSHOT.jar</w:t>
      </w:r>
    </w:p>
    <w:p w14:paraId="3CD6B45C">
      <w:pPr>
        <w:jc w:val="center"/>
      </w:pPr>
    </w:p>
    <w:p w14:paraId="26935F55">
      <w:pPr>
        <w:pStyle w:val="4"/>
      </w:pPr>
      <w:r>
        <w:t>5.3 启动成功标志</w:t>
      </w:r>
    </w:p>
    <w:p w14:paraId="38D41C05">
      <w:r>
        <w:t>看到以下日志表示启动成功:</w:t>
      </w:r>
    </w:p>
    <w:p w14:paraId="6C5BC8BE">
      <w:r>
        <w:rPr>
          <w:rFonts w:ascii="Consolas" w:hAnsi="Consolas"/>
        </w:rPr>
        <w:t>Tomcat started on port 8080 (http) with context path ''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Started VirtualChatApplication in 10.711 seconds</w:t>
      </w:r>
    </w:p>
    <w:p w14:paraId="37DFF74D">
      <w:pPr>
        <w:jc w:val="center"/>
      </w:pPr>
    </w:p>
    <w:p w14:paraId="3AFBBE79">
      <w:pPr>
        <w:jc w:val="center"/>
      </w:pPr>
      <w:r>
        <w:rPr>
          <w:b/>
          <w:color w:val="666666"/>
          <w:sz w:val="28"/>
        </w:rPr>
        <w:t>[图片占位符7]</w:t>
      </w:r>
    </w:p>
    <w:p w14:paraId="71C4068B">
      <w:pPr>
        <w:jc w:val="center"/>
      </w:pPr>
      <w:r>
        <w:rPr>
          <w:i/>
          <w:color w:val="999999"/>
          <w:sz w:val="22"/>
        </w:rPr>
        <w:t>📸 完整的启动成功日志截图</w:t>
      </w:r>
    </w:p>
    <w:p w14:paraId="048EFA02">
      <w:pPr>
        <w:pStyle w:val="4"/>
      </w:pPr>
      <w:r>
        <w:t>5.4 访问应用</w:t>
      </w:r>
    </w:p>
    <w:p w14:paraId="61ABB368">
      <w:r>
        <w:rPr>
          <w:b/>
        </w:rPr>
        <w:t xml:space="preserve">浏览器打开: </w:t>
      </w:r>
      <w:r>
        <w:t>http://localhost:8080</w:t>
      </w:r>
    </w:p>
    <w:p w14:paraId="14F600E7">
      <w:pPr>
        <w:jc w:val="center"/>
      </w:pPr>
    </w:p>
    <w:p w14:paraId="7ADC648B">
      <w:pPr>
        <w:pStyle w:val="3"/>
      </w:pPr>
      <w:r>
        <w:drawing>
          <wp:inline distT="0" distB="0" distL="114300" distR="114300">
            <wp:extent cx="5474970" cy="274320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六、功能使用说明</w:t>
      </w:r>
    </w:p>
    <w:p w14:paraId="29A5DBEB">
      <w:pPr>
        <w:pStyle w:val="4"/>
      </w:pPr>
      <w:r>
        <w:t>6.1 用户登录</w:t>
      </w:r>
    </w:p>
    <w:p w14:paraId="2CB6E54B">
      <w:r>
        <w:t>系统预置了测试账号:</w:t>
      </w:r>
    </w:p>
    <w:p w14:paraId="44594C89">
      <w:pPr>
        <w:rPr>
          <w:rFonts w:hint="eastAsia" w:eastAsia="微软雅黑"/>
          <w:lang w:val="en-US" w:eastAsia="zh-CN"/>
        </w:rPr>
      </w:pPr>
      <w:r>
        <w:rPr>
          <w:b/>
        </w:rPr>
        <w:t xml:space="preserve">用户名: </w:t>
      </w:r>
      <w:r>
        <w:rPr>
          <w:rFonts w:hint="eastAsia"/>
          <w:b/>
          <w:lang w:val="en-US" w:eastAsia="zh-CN"/>
        </w:rPr>
        <w:t>hibaobao</w:t>
      </w:r>
      <w:r>
        <w:br w:type="textWrapping"/>
      </w:r>
      <w:r>
        <w:rPr>
          <w:b/>
        </w:rPr>
        <w:t xml:space="preserve">密码: </w:t>
      </w:r>
      <w:r>
        <w:rPr>
          <w:rFonts w:hint="eastAsia"/>
          <w:b/>
          <w:lang w:val="en-US" w:eastAsia="zh-CN"/>
        </w:rPr>
        <w:t>hibaobao</w:t>
      </w:r>
    </w:p>
    <w:p w14:paraId="134E101D">
      <w:r>
        <w:t>或者直接注册新账号。</w:t>
      </w:r>
    </w:p>
    <w:p w14:paraId="7116E9F1">
      <w:pPr>
        <w:jc w:val="center"/>
      </w:pPr>
      <w:r>
        <w:drawing>
          <wp:inline distT="0" distB="0" distL="114300" distR="114300">
            <wp:extent cx="5478780" cy="27432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C1D81">
      <w:pPr>
        <w:pStyle w:val="4"/>
      </w:pPr>
      <w:r>
        <w:t>6.2 聊天界面</w:t>
      </w:r>
    </w:p>
    <w:p w14:paraId="29240BAF">
      <w:r>
        <w:t>登录成功后进入聊天主界面:</w:t>
      </w:r>
    </w:p>
    <w:p w14:paraId="2E566EE0">
      <w:pPr>
        <w:jc w:val="center"/>
      </w:pPr>
    </w:p>
    <w:p w14:paraId="5C7CC886">
      <w:pPr>
        <w:pStyle w:val="5"/>
      </w:pPr>
      <w:r>
        <w:drawing>
          <wp:inline distT="0" distB="0" distL="114300" distR="114300">
            <wp:extent cx="5485765" cy="2730500"/>
            <wp:effectExtent l="0" t="0" r="63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界面说明:</w:t>
      </w:r>
    </w:p>
    <w:p w14:paraId="2DE9FD01">
      <w:pPr>
        <w:pStyle w:val="16"/>
      </w:pPr>
      <w:r>
        <w:t>左侧: 好友列表,显示所有虚拟好友</w:t>
      </w:r>
    </w:p>
    <w:p w14:paraId="2095E92C">
      <w:pPr>
        <w:pStyle w:val="16"/>
      </w:pPr>
      <w:r>
        <w:t>右侧: 聊天窗口,显示消息记录</w:t>
      </w:r>
    </w:p>
    <w:p w14:paraId="061B76D2">
      <w:pPr>
        <w:pStyle w:val="16"/>
      </w:pPr>
      <w:r>
        <w:t>顶部: 当前聊天对象名称</w:t>
      </w:r>
    </w:p>
    <w:p w14:paraId="2FBC2371">
      <w:pPr>
        <w:pStyle w:val="16"/>
      </w:pPr>
      <w:r>
        <w:t>底部: 消息输入框和发送按钮</w:t>
      </w:r>
    </w:p>
    <w:p w14:paraId="3C4FC7C9">
      <w:pPr>
        <w:pStyle w:val="4"/>
      </w:pPr>
      <w:r>
        <w:t>6.3 发送消息</w:t>
      </w:r>
    </w:p>
    <w:p w14:paraId="1044A360">
      <w:r>
        <w:t>1. 在底部输入框输入消息</w:t>
      </w:r>
    </w:p>
    <w:p w14:paraId="00A1672E">
      <w:r>
        <w:t>2. 点击"发送"按钮或按Enter键</w:t>
      </w:r>
    </w:p>
    <w:p w14:paraId="1671B71C">
      <w:r>
        <w:t>3. AI会自动回复</w:t>
      </w:r>
    </w:p>
    <w:p w14:paraId="64502178">
      <w:pPr>
        <w:jc w:val="center"/>
      </w:pPr>
      <w:r>
        <w:drawing>
          <wp:inline distT="0" distB="0" distL="114300" distR="114300">
            <wp:extent cx="5475605" cy="2783205"/>
            <wp:effectExtent l="0" t="0" r="12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F3DA">
      <w:pPr>
        <w:jc w:val="center"/>
      </w:pPr>
      <w:r>
        <w:drawing>
          <wp:inline distT="0" distB="0" distL="114300" distR="114300">
            <wp:extent cx="5485765" cy="2734945"/>
            <wp:effectExtent l="0" t="0" r="63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9901">
      <w:pPr>
        <w:pStyle w:val="4"/>
      </w:pPr>
      <w:r>
        <w:t>6.4 AI图片生成</w:t>
      </w:r>
    </w:p>
    <w:p w14:paraId="1C0E819C">
      <w:r>
        <w:t>聊天过程中,AI可能会自动生成图片,您也可以主动请求:</w:t>
      </w:r>
    </w:p>
    <w:p w14:paraId="330A6D13">
      <w:r>
        <w:rPr>
          <w:b/>
        </w:rPr>
        <w:t>示例对话:</w:t>
      </w:r>
    </w:p>
    <w:p w14:paraId="4AE1CF9F">
      <w:r>
        <w:t>用户: 给我画一只可爱的小猫</w:t>
      </w:r>
    </w:p>
    <w:p w14:paraId="2E3CD765">
      <w:r>
        <w:t>AI: [生成图片] 🐱 这是一只可爱的小猫...</w:t>
      </w:r>
    </w:p>
    <w:p w14:paraId="4D8B1962">
      <w:pPr>
        <w:jc w:val="center"/>
      </w:pPr>
      <w:r>
        <w:drawing>
          <wp:inline distT="0" distB="0" distL="114300" distR="114300">
            <wp:extent cx="5483225" cy="2702560"/>
            <wp:effectExtent l="0" t="0" r="317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234F">
      <w:pPr>
        <w:pStyle w:val="4"/>
      </w:pPr>
      <w:r>
        <w:t>6.5 添加好友</w:t>
      </w:r>
    </w:p>
    <w:p w14:paraId="12156847">
      <w:r>
        <w:t>1. 点击顶部"添加好友"按钮</w:t>
      </w:r>
    </w:p>
    <w:p w14:paraId="33A9EF6C">
      <w:r>
        <w:t>2. 输入好友昵称和描述</w:t>
      </w:r>
    </w:p>
    <w:p w14:paraId="64D394B1">
      <w:r>
        <w:t>3. 点击"保存"</w:t>
      </w:r>
    </w:p>
    <w:p w14:paraId="37F11E50">
      <w:pPr>
        <w:pStyle w:val="4"/>
      </w:pPr>
      <w:r>
        <w:t>6.6 切换好友</w:t>
      </w:r>
    </w:p>
    <w:p w14:paraId="453FBEEE">
      <w:r>
        <w:t>点击左侧好友列表中的不同好友,切换到对应的聊天窗口。</w:t>
      </w:r>
    </w:p>
    <w:p w14:paraId="19F7A18A">
      <w:pPr>
        <w:jc w:val="center"/>
      </w:pPr>
    </w:p>
    <w:p w14:paraId="33A29805">
      <w:pPr>
        <w:pStyle w:val="4"/>
      </w:pPr>
      <w:r>
        <w:t>6.7 查看聊天记录</w:t>
      </w:r>
    </w:p>
    <w:p w14:paraId="38E3FF28">
      <w:r>
        <w:t>所有聊天记录自动保存,切换好友后可以查看历史消息。</w:t>
      </w:r>
    </w:p>
    <w:p w14:paraId="278A0B5D">
      <w:pPr>
        <w:pStyle w:val="3"/>
      </w:pPr>
      <w:r>
        <w:t>七、项目结构</w:t>
      </w:r>
    </w:p>
    <w:p w14:paraId="5792EB93">
      <w:r>
        <w:rPr>
          <w:rFonts w:ascii="Consolas" w:hAnsi="Consolas"/>
        </w:rPr>
        <w:t>virtual-chat/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├── src/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├── main/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├── java/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│   └── com/virtualchat/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│       ├── controller/        # 控制器层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│       ├── model/             # 数据模型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│       ├── repository/        # 数据访问层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│       ├── service/           # 业务逻辑层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│       └── config/            # 配置类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└── resources/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    ├── templates/             # 前端页面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│       └── application.properties # 配置文件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│   └── test/                          # 测试代码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├── data/                              # H2数据库文件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├── generated-images/                  # AI生成的图片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├── pom.xml                            # Maven配置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├── start.bat                          # 启动脚本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└── README.md                          # 项目说明</w:t>
      </w:r>
    </w:p>
    <w:p w14:paraId="663C73B9">
      <w:pPr>
        <w:jc w:val="center"/>
      </w:pPr>
    </w:p>
    <w:p w14:paraId="3368D8CA">
      <w:pPr>
        <w:jc w:val="center"/>
      </w:pPr>
      <w:r>
        <w:rPr>
          <w:b/>
          <w:color w:val="666666"/>
          <w:sz w:val="28"/>
        </w:rPr>
        <w:t>[图片占位符20]</w:t>
      </w:r>
    </w:p>
    <w:p w14:paraId="5444A6DB">
      <w:pPr>
        <w:jc w:val="center"/>
      </w:pPr>
      <w:r>
        <w:rPr>
          <w:i/>
          <w:color w:val="999999"/>
          <w:sz w:val="22"/>
        </w:rPr>
        <w:t>📸 IDE中显示的项目目录结构截图</w:t>
      </w:r>
    </w:p>
    <w:p w14:paraId="51C3069C"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FB5D05">
      <w:pPr>
        <w:pStyle w:val="3"/>
      </w:pPr>
      <w:r>
        <w:t>八、核心功能实现</w:t>
      </w:r>
    </w:p>
    <w:p w14:paraId="75E19EA5">
      <w:pPr>
        <w:pStyle w:val="4"/>
      </w:pPr>
      <w:r>
        <w:t>8.1 AI聊天功能</w:t>
      </w:r>
    </w:p>
    <w:p w14:paraId="33F0D547">
      <w:r>
        <w:t>使用Spring AI集成通义千问大模型:</w:t>
      </w:r>
    </w:p>
    <w:p w14:paraId="3CE3E355">
      <w:r>
        <w:rPr>
          <w:rFonts w:ascii="Consolas" w:hAnsi="Consolas"/>
        </w:rPr>
        <w:t>@Service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public class ChatService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@Autowired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private ChatClient chatClient;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public String chat(String message)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return chatClient.call(message);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55695843">
      <w:pPr>
        <w:pStyle w:val="4"/>
      </w:pPr>
      <w:r>
        <w:t>8.2 图片生成功能</w:t>
      </w:r>
    </w:p>
    <w:p w14:paraId="77052DF9">
      <w:r>
        <w:t>使用DashScope API异步生成图片:</w:t>
      </w:r>
    </w:p>
    <w:p w14:paraId="569747E2">
      <w:r>
        <w:rPr>
          <w:rFonts w:ascii="Consolas" w:hAnsi="Consolas"/>
        </w:rPr>
        <w:t>@Service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public class ImageService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public String generateImage(String prompt)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// 1. 提交图片生成任务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String taskId = submitImageTask(prompt);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// 2. 轮询任务状态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String imageUrl = waitForTaskCompletion(taskId);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// 3. 下载图片到本地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    return downloadImage(imageUrl);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}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2F8F7C3D">
      <w:pPr>
        <w:jc w:val="center"/>
      </w:pPr>
    </w:p>
    <w:p w14:paraId="68781267">
      <w:pPr>
        <w:jc w:val="center"/>
      </w:pPr>
      <w:r>
        <w:rPr>
          <w:b/>
          <w:color w:val="666666"/>
          <w:sz w:val="28"/>
        </w:rPr>
        <w:t>[图片占位符21]</w:t>
      </w:r>
    </w:p>
    <w:p w14:paraId="0296EA4B">
      <w:pPr>
        <w:jc w:val="center"/>
      </w:pPr>
      <w:r>
        <w:rPr>
          <w:i/>
          <w:color w:val="999999"/>
          <w:sz w:val="22"/>
        </w:rPr>
        <w:t>📸 ImageService.java核心代码截图</w:t>
      </w:r>
    </w:p>
    <w:p w14:paraId="38317779"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0A3690">
      <w:pPr>
        <w:pStyle w:val="4"/>
      </w:pPr>
      <w:r>
        <w:t>8.3 数据持久化</w:t>
      </w:r>
    </w:p>
    <w:p w14:paraId="5E4E727F">
      <w:r>
        <w:t>使用Spring Data JPA操作H2数据库:</w:t>
      </w:r>
    </w:p>
    <w:p w14:paraId="0CB3E9DB">
      <w:r>
        <w:rPr>
          <w:rFonts w:ascii="Consolas" w:hAnsi="Consolas"/>
        </w:rPr>
        <w:t>@Entity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public class Message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@Id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@GeneratedValue(strategy = GenerationType.IDENTITY)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private Long id;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private String content;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private String sender;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private LocalDateTime createdAt;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@ManyToOne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private Conversation conversation;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03251DB8">
      <w:pPr>
        <w:pStyle w:val="3"/>
      </w:pPr>
      <w:r>
        <w:t>九、常见问题</w:t>
      </w:r>
    </w:p>
    <w:p w14:paraId="731B80D3">
      <w:pPr>
        <w:pStyle w:val="4"/>
      </w:pPr>
      <w:r>
        <w:t>Q1: 启动时报"端口8080已被占用"?</w:t>
      </w:r>
    </w:p>
    <w:p w14:paraId="6CD0BD3C">
      <w:r>
        <w:t>解决方案:</w:t>
      </w:r>
    </w:p>
    <w:p w14:paraId="2375A6EB">
      <w:r>
        <w:rPr>
          <w:rFonts w:ascii="Consolas" w:hAnsi="Consolas"/>
        </w:rPr>
        <w:t># Windows查找占用端口的进程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netstat -ano | findstr :8080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终止进程 (替换PID)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taskkill /F /PID &lt;进程ID&gt;</w:t>
      </w:r>
    </w:p>
    <w:p w14:paraId="44C962A7">
      <w:pPr>
        <w:jc w:val="center"/>
      </w:pPr>
    </w:p>
    <w:p w14:paraId="497A2057">
      <w:pPr>
        <w:pStyle w:val="4"/>
      </w:pPr>
      <w:r>
        <w:t>Q2: 图片生成失败?</w:t>
      </w:r>
    </w:p>
    <w:p w14:paraId="4A817C45">
      <w:r>
        <w:t>检查项:</w:t>
      </w:r>
    </w:p>
    <w:p w14:paraId="741A5CDE">
      <w:pPr>
        <w:pStyle w:val="16"/>
      </w:pPr>
      <w:r>
        <w:t>✅ DashScope API Key是否正确</w:t>
      </w:r>
    </w:p>
    <w:p w14:paraId="7DA6E31E">
      <w:pPr>
        <w:pStyle w:val="16"/>
      </w:pPr>
      <w:r>
        <w:t>✅ 网络连接是否正常</w:t>
      </w:r>
    </w:p>
    <w:p w14:paraId="59FD76A9">
      <w:pPr>
        <w:pStyle w:val="16"/>
      </w:pPr>
      <w:r>
        <w:t>✅ 查看控制台日志是否有错误信息</w:t>
      </w:r>
    </w:p>
    <w:p w14:paraId="0C5AFA9C">
      <w:pPr>
        <w:jc w:val="center"/>
      </w:pPr>
    </w:p>
    <w:p w14:paraId="3208C6B8">
      <w:pPr>
        <w:pStyle w:val="4"/>
      </w:pPr>
      <w:r>
        <w:t>Q3: 数据库文件损坏?</w:t>
      </w:r>
    </w:p>
    <w:p w14:paraId="313D9FC1">
      <w:r>
        <w:t>解决方案:</w:t>
      </w:r>
    </w:p>
    <w:p w14:paraId="60BB80D2">
      <w:r>
        <w:t># 删除数据库文件,系统会自动重建</w:t>
      </w:r>
      <w:r>
        <w:br w:type="textWrapping"/>
      </w:r>
      <w:r>
        <w:t>rm -rf data/virtualchat.mv.db</w:t>
      </w:r>
    </w:p>
    <w:p w14:paraId="39BB9449">
      <w:pPr>
        <w:pStyle w:val="4"/>
      </w:pPr>
      <w:r>
        <w:t>Q4: Maven依赖下载失败?</w:t>
      </w:r>
    </w:p>
    <w:p w14:paraId="3F8C155B">
      <w:r>
        <w:t>解决方案:</w:t>
      </w:r>
    </w:p>
    <w:p w14:paraId="32BCA1B4">
      <w:r>
        <w:rPr>
          <w:rFonts w:ascii="Consolas" w:hAnsi="Consolas"/>
        </w:rPr>
        <w:t># 清理Maven缓存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mvn clean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重新下载依赖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mvn dependency:resolve</w:t>
      </w:r>
    </w:p>
    <w:p w14:paraId="77D4C6C3">
      <w:pPr>
        <w:pStyle w:val="3"/>
      </w:pPr>
      <w:r>
        <w:t>十、进阶功能</w:t>
      </w:r>
    </w:p>
    <w:p w14:paraId="361F3431">
      <w:pPr>
        <w:pStyle w:val="4"/>
      </w:pPr>
      <w:r>
        <w:t>10.1 自定义AI角色</w:t>
      </w:r>
    </w:p>
    <w:p w14:paraId="6880A174">
      <w:r>
        <w:t>编辑 application.properties:</w:t>
      </w:r>
    </w:p>
    <w:p w14:paraId="1192C54F">
      <w:r>
        <w:rPr>
          <w:rFonts w:ascii="Consolas" w:hAnsi="Consolas"/>
        </w:rPr>
        <w:t># 修改AI模型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spring.ai.dashscope.chat.options.model=qwen-plus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修改系统提示词(在代码中配置)</w:t>
      </w:r>
    </w:p>
    <w:p w14:paraId="19C82696">
      <w:pPr>
        <w:pStyle w:val="4"/>
      </w:pPr>
      <w:r>
        <w:t>10.2 自定义好友形象</w:t>
      </w:r>
    </w:p>
    <w:p w14:paraId="5839B57C">
      <w:r>
        <w:t>修改 chat.html 中的CSS样式:</w:t>
      </w:r>
    </w:p>
    <w:p w14:paraId="7982F47E">
      <w:r>
        <w:rPr>
          <w:rFonts w:ascii="Consolas" w:hAnsi="Consolas"/>
        </w:rPr>
        <w:t>.friend-avatar {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 xml:space="preserve">    background-image: url('/images/custom-avatar.jpg');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}</w:t>
      </w:r>
    </w:p>
    <w:p w14:paraId="2CF224D2">
      <w:pPr>
        <w:pStyle w:val="4"/>
      </w:pPr>
      <w:r>
        <w:t>10.3 数字人集成 (待完善)</w:t>
      </w:r>
    </w:p>
    <w:p w14:paraId="6BCD6538">
      <w:r>
        <w:t>需要先购买阿里云数字人服务,获取实例ID后配置:</w:t>
      </w:r>
    </w:p>
    <w:p w14:paraId="295B9D0C">
      <w:r>
        <w:rPr>
          <w:rFonts w:ascii="Consolas" w:hAnsi="Consolas"/>
        </w:rPr>
        <w:t>aliyun.avatar.project-id=您的项目ID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aliyun.avatar.instance-id=您的实例ID</w:t>
      </w:r>
    </w:p>
    <w:p w14:paraId="7314534B">
      <w:pPr>
        <w:jc w:val="center"/>
      </w:pPr>
    </w:p>
    <w:p w14:paraId="149D575A">
      <w:pPr>
        <w:pStyle w:val="3"/>
      </w:pPr>
      <w:r>
        <w:t>十一、项目亮点</w:t>
      </w:r>
    </w:p>
    <w:p w14:paraId="227FF3FD">
      <w:pPr>
        <w:pStyle w:val="16"/>
      </w:pPr>
      <w:r>
        <w:t>🏗️ 完整的全栈架构: 后端Spring Boot + 前端Thymeleaf + Bootstrap</w:t>
      </w:r>
    </w:p>
    <w:p w14:paraId="58266D5E">
      <w:pPr>
        <w:pStyle w:val="16"/>
      </w:pPr>
      <w:r>
        <w:t>🤖 AI深度集成: 聊天、图片生成均使用AI能力</w:t>
      </w:r>
    </w:p>
    <w:p w14:paraId="10A6774A">
      <w:pPr>
        <w:pStyle w:val="16"/>
      </w:pPr>
      <w:r>
        <w:t>💾 轻量级部署: H2文件数据库,无需额外安装数据库</w:t>
      </w:r>
    </w:p>
    <w:p w14:paraId="57BDBA22">
      <w:pPr>
        <w:pStyle w:val="16"/>
      </w:pPr>
      <w:r>
        <w:t>🔐 安全认证: Spring Security保护用户数据</w:t>
      </w:r>
    </w:p>
    <w:p w14:paraId="1CF39CEC">
      <w:pPr>
        <w:pStyle w:val="16"/>
      </w:pPr>
      <w:r>
        <w:t>📦 开箱即用: 提供启动脚本,一键运行</w:t>
      </w:r>
    </w:p>
    <w:p w14:paraId="46EA9254">
      <w:pPr>
        <w:pStyle w:val="16"/>
      </w:pPr>
      <w:r>
        <w:t>🎨 美观界面: 现代化UI设计,用户体验良好</w:t>
      </w:r>
    </w:p>
    <w:p w14:paraId="76E121C7">
      <w:pPr>
        <w:pStyle w:val="3"/>
      </w:pPr>
      <w:r>
        <w:t>十二、技术难点与解决方案</w:t>
      </w:r>
    </w:p>
    <w:p w14:paraId="3DD9E03F">
      <w:pPr>
        <w:pStyle w:val="4"/>
      </w:pPr>
      <w:r>
        <w:t>难点1: DashScope图片生成API是异步的</w:t>
      </w:r>
    </w:p>
    <w:p w14:paraId="1F820457">
      <w:r>
        <w:t>问题: API返回PENDING状态,不能立即获取图片URL</w:t>
      </w:r>
    </w:p>
    <w:p w14:paraId="4E0A6348">
      <w:r>
        <w:t>解决方案:</w:t>
      </w:r>
    </w:p>
    <w:p w14:paraId="0BE6AC69">
      <w:r>
        <w:t>1. 实现任务提交和状态轮询机制</w:t>
      </w:r>
    </w:p>
    <w:p w14:paraId="1B9DE675">
      <w:r>
        <w:t>2. 最多轮询20次,每次间隔2秒</w:t>
      </w:r>
    </w:p>
    <w:p w14:paraId="1EA70698">
      <w:r>
        <w:t>3. 当状态变为SUCCEEDED时提取URL</w:t>
      </w:r>
    </w:p>
    <w:p w14:paraId="18BE276B">
      <w:pPr>
        <w:pStyle w:val="4"/>
      </w:pPr>
      <w:r>
        <w:t>难点2: H2数据库文件锁定</w:t>
      </w:r>
    </w:p>
    <w:p w14:paraId="09DAF74F">
      <w:r>
        <w:t>问题: 应用异常退出后,数据库文件被锁定无法再次启动</w:t>
      </w:r>
    </w:p>
    <w:p w14:paraId="4E2832B8">
      <w:r>
        <w:t>解决方案:</w:t>
      </w:r>
    </w:p>
    <w:p w14:paraId="492161C0">
      <w:pPr>
        <w:pStyle w:val="16"/>
      </w:pPr>
      <w:r>
        <w:t>终止残留的Java进程或使用H2服务器模式</w:t>
      </w:r>
    </w:p>
    <w:p w14:paraId="28B58129">
      <w:pPr>
        <w:pStyle w:val="4"/>
      </w:pPr>
      <w:r>
        <w:t>难点3: 环境变量配置</w:t>
      </w:r>
    </w:p>
    <w:p w14:paraId="59486BEE">
      <w:r>
        <w:t>问题: 不同环境下JDK和Maven路径不同</w:t>
      </w:r>
    </w:p>
    <w:p w14:paraId="6E39000A">
      <w:r>
        <w:t>解决方案:</w:t>
      </w:r>
    </w:p>
    <w:p w14:paraId="394E9E99">
      <w:r>
        <w:t>1. 提供多种启动方式</w:t>
      </w:r>
    </w:p>
    <w:p w14:paraId="3A170F9B">
      <w:r>
        <w:t>2. 使用IDEA内置的JDK和Maven</w:t>
      </w:r>
    </w:p>
    <w:p w14:paraId="5D50105E">
      <w:r>
        <w:t>3. 编写兼容不同环境的启动脚本</w:t>
      </w:r>
    </w:p>
    <w:p w14:paraId="16CA1986">
      <w:pPr>
        <w:pStyle w:val="3"/>
      </w:pPr>
      <w:r>
        <w:t>十三、后续规划</w:t>
      </w:r>
    </w:p>
    <w:p w14:paraId="49E8FD91">
      <w:pPr>
        <w:pStyle w:val="16"/>
      </w:pPr>
      <w:r>
        <w:rPr>
          <w:rFonts w:ascii="Wingdings" w:hAnsi="Wingdings"/>
        </w:rPr>
        <w:t xml:space="preserve">☐ </w:t>
      </w:r>
      <w:r>
        <w:t>完善阿里云数字人视频流集成</w:t>
      </w:r>
    </w:p>
    <w:p w14:paraId="47981201">
      <w:pPr>
        <w:pStyle w:val="16"/>
      </w:pPr>
      <w:r>
        <w:rPr>
          <w:rFonts w:ascii="Wingdings" w:hAnsi="Wingdings"/>
        </w:rPr>
        <w:t xml:space="preserve">☐ </w:t>
      </w:r>
      <w:r>
        <w:t>添加TTS语音播报功能</w:t>
      </w:r>
    </w:p>
    <w:p w14:paraId="66B5C944">
      <w:pPr>
        <w:pStyle w:val="16"/>
      </w:pPr>
      <w:r>
        <w:rPr>
          <w:rFonts w:ascii="Wingdings" w:hAnsi="Wingdings"/>
        </w:rPr>
        <w:t xml:space="preserve">☐ </w:t>
      </w:r>
      <w:r>
        <w:t>实现消息加密传输</w:t>
      </w:r>
    </w:p>
    <w:p w14:paraId="715DED35">
      <w:pPr>
        <w:pStyle w:val="16"/>
      </w:pPr>
      <w:r>
        <w:rPr>
          <w:rFonts w:ascii="Wingdings" w:hAnsi="Wingdings"/>
        </w:rPr>
        <w:t xml:space="preserve">☐ </w:t>
      </w:r>
      <w:r>
        <w:t>添加更多AI模型支持</w:t>
      </w:r>
    </w:p>
    <w:p w14:paraId="096C13FA">
      <w:pPr>
        <w:pStyle w:val="16"/>
      </w:pPr>
      <w:r>
        <w:rPr>
          <w:rFonts w:ascii="Wingdings" w:hAnsi="Wingdings"/>
        </w:rPr>
        <w:t xml:space="preserve">☐ </w:t>
      </w:r>
      <w:r>
        <w:t>优化移动端适配</w:t>
      </w:r>
    </w:p>
    <w:p w14:paraId="1BF3CE4A">
      <w:pPr>
        <w:pStyle w:val="16"/>
      </w:pPr>
      <w:r>
        <w:rPr>
          <w:rFonts w:ascii="Wingdings" w:hAnsi="Wingdings"/>
        </w:rPr>
        <w:t xml:space="preserve">☐ </w:t>
      </w:r>
      <w:r>
        <w:t>添加文件上传功能</w:t>
      </w:r>
    </w:p>
    <w:p w14:paraId="2E5D051D">
      <w:pPr>
        <w:pStyle w:val="16"/>
      </w:pPr>
      <w:r>
        <w:rPr>
          <w:rFonts w:ascii="Wingdings" w:hAnsi="Wingdings"/>
        </w:rPr>
        <w:t xml:space="preserve">☐ </w:t>
      </w:r>
      <w:r>
        <w:t>实现群聊功能</w:t>
      </w:r>
    </w:p>
    <w:p w14:paraId="2368FE7B">
      <w:pPr>
        <w:pStyle w:val="3"/>
      </w:pPr>
      <w:r>
        <w:t>十四、总结</w:t>
      </w:r>
    </w:p>
    <w:p w14:paraId="7104C9FF">
      <w:r>
        <w:t>本项目是一个功能完整的AI虚拟社交聊天工具,集成了通义千问大模型和通义万相图片生成能力。项目采用Spring Boot框架,结构清晰,易于理解和二次开发。</w:t>
      </w:r>
    </w:p>
    <w:p w14:paraId="76B0C80D">
      <w:pPr>
        <w:pStyle w:val="4"/>
      </w:pPr>
      <w:r>
        <w:t>适合人群:</w:t>
      </w:r>
    </w:p>
    <w:p w14:paraId="001139DC">
      <w:pPr>
        <w:pStyle w:val="16"/>
      </w:pPr>
      <w:r>
        <w:t>‍💻 学习Spring Boot的初学者</w:t>
      </w:r>
    </w:p>
    <w:p w14:paraId="3A3B4BB7">
      <w:pPr>
        <w:pStyle w:val="16"/>
      </w:pPr>
      <w:r>
        <w:t>🤖 对AI应用开发感兴趣的开发者</w:t>
      </w:r>
    </w:p>
    <w:p w14:paraId="0A1E1632">
      <w:pPr>
        <w:pStyle w:val="16"/>
      </w:pPr>
      <w:r>
        <w:t>💬 想构建聊天应用的团队</w:t>
      </w:r>
    </w:p>
    <w:p w14:paraId="16586BE7">
      <w:pPr>
        <w:pStyle w:val="16"/>
      </w:pPr>
      <w:r>
        <w:t>🎓 作为毕业设计或课程项目</w:t>
      </w:r>
    </w:p>
    <w:p w14:paraId="78BD8524">
      <w:pPr>
        <w:pStyle w:val="4"/>
      </w:pPr>
      <w:r>
        <w:t>学习价值:</w:t>
      </w:r>
    </w:p>
    <w:p w14:paraId="0147E3B7">
      <w:pPr>
        <w:pStyle w:val="16"/>
      </w:pPr>
      <w:r>
        <w:t>Spring Boot Web开发</w:t>
      </w:r>
    </w:p>
    <w:p w14:paraId="17388A63">
      <w:pPr>
        <w:pStyle w:val="16"/>
      </w:pPr>
      <w:r>
        <w:t>Spring AI集成</w:t>
      </w:r>
    </w:p>
    <w:p w14:paraId="1AE302C4">
      <w:pPr>
        <w:pStyle w:val="16"/>
      </w:pPr>
      <w:r>
        <w:t>异步任务处理</w:t>
      </w:r>
    </w:p>
    <w:p w14:paraId="69EF688B">
      <w:pPr>
        <w:pStyle w:val="16"/>
      </w:pPr>
      <w:r>
        <w:t>数据库设计与操作</w:t>
      </w:r>
    </w:p>
    <w:p w14:paraId="265B8BC7">
      <w:pPr>
        <w:pStyle w:val="16"/>
      </w:pPr>
      <w:r>
        <w:t>前端模板引擎使用</w:t>
      </w:r>
    </w:p>
    <w:p w14:paraId="16BB410A">
      <w:pPr>
        <w:pStyle w:val="3"/>
      </w:pPr>
      <w:r>
        <w:t>十五、参考资源</w:t>
      </w:r>
    </w:p>
    <w:p w14:paraId="42876F19">
      <w:pPr>
        <w:pStyle w:val="16"/>
      </w:pPr>
      <w:r>
        <w:rPr>
          <w:b/>
        </w:rPr>
        <w:t xml:space="preserve">Spring Boot官方文档: </w:t>
      </w:r>
      <w:r>
        <w:rPr>
          <w:color w:val="0070C0"/>
        </w:rPr>
        <w:t>https://spring.io/projects/spring-boot</w:t>
      </w:r>
    </w:p>
    <w:p w14:paraId="1FD5CE7C">
      <w:pPr>
        <w:pStyle w:val="16"/>
      </w:pPr>
      <w:r>
        <w:rPr>
          <w:b/>
        </w:rPr>
        <w:t xml:space="preserve">Spring AI文档: </w:t>
      </w:r>
      <w:r>
        <w:rPr>
          <w:color w:val="0070C0"/>
        </w:rPr>
        <w:t>https://spring.io/projects/spring-ai</w:t>
      </w:r>
    </w:p>
    <w:p w14:paraId="5D104314">
      <w:pPr>
        <w:pStyle w:val="16"/>
      </w:pPr>
      <w:r>
        <w:rPr>
          <w:b/>
        </w:rPr>
        <w:t xml:space="preserve">阿里云DashScope文档: </w:t>
      </w:r>
      <w:r>
        <w:rPr>
          <w:color w:val="0070C0"/>
        </w:rPr>
        <w:t>https://help.aliyun.com/zh/dashscope/</w:t>
      </w:r>
    </w:p>
    <w:p w14:paraId="7A93E714">
      <w:pPr>
        <w:pStyle w:val="16"/>
      </w:pPr>
      <w:r>
        <w:rPr>
          <w:b/>
        </w:rPr>
        <w:t xml:space="preserve">Thymeleaf官方文档: </w:t>
      </w:r>
      <w:r>
        <w:rPr>
          <w:color w:val="0070C0"/>
        </w:rPr>
        <w:t>https://www.thymeleaf.org/</w:t>
      </w:r>
    </w:p>
    <w:p w14:paraId="366FFFC1">
      <w:pPr>
        <w:pStyle w:val="16"/>
      </w:pPr>
      <w:r>
        <w:rPr>
          <w:b/>
        </w:rPr>
        <w:t xml:space="preserve">H2 Database文档: </w:t>
      </w:r>
      <w:r>
        <w:rPr>
          <w:color w:val="0070C0"/>
        </w:rPr>
        <w:t>https://www.h2database.com/</w:t>
      </w:r>
    </w:p>
    <w:p w14:paraId="3D8C9430">
      <w:pPr>
        <w:pStyle w:val="3"/>
      </w:pPr>
      <w:r>
        <w:t>附录: 完整配置文件</w:t>
      </w:r>
    </w:p>
    <w:p w14:paraId="6A7BC4D4">
      <w:r>
        <w:t>application.properties 完整内容:</w:t>
      </w:r>
    </w:p>
    <w:p w14:paraId="501724CF">
      <w:r>
        <w:rPr>
          <w:rFonts w:ascii="Consolas" w:hAnsi="Consolas"/>
        </w:rPr>
        <w:t># 服务器配置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server.port=8080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H2数据库配置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spring.datasource.url=jdbc:h2:file:./data/virtualchat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spring.datasource.driver-class-name=org.h2.Driver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spring.datasource.username=sa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spring.datasource.password=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spring.jpa.database-platform=org.hibernate.dialect.H2Dialect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spring.jpa.hibernate.ddl-auto=update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spring.h2.console.enabled=true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spring.h2.console.path=/h2-console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通义千问API配置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spring.ai.dashscope.api-key=您的API_Key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spring.ai.dashscope.chat.options.model=qwen-turbo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图片生成配置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spring.ai.dashscope.image.options.model=wanx-v1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image.generation.model=wanx-v1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image.generation.size=1024*1024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# 静态资源配置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spring.web.resources.static-locations=classpath:/static/,file:./generated-images/</w:t>
      </w:r>
      <w:r>
        <w:rPr>
          <w:rFonts w:ascii="Consolas" w:hAnsi="Consolas"/>
        </w:rPr>
        <w:br w:type="textWrapping"/>
      </w:r>
      <w:r>
        <w:rPr>
          <w:rFonts w:ascii="Consolas" w:hAnsi="Consolas"/>
        </w:rPr>
        <w:t>spring.mvc.static-path-pattern=/images/**</w:t>
      </w:r>
    </w:p>
    <w:p w14:paraId="074A5BFF"/>
    <w:p w14:paraId="4E823100">
      <w:pPr>
        <w:pStyle w:val="3"/>
      </w:pPr>
      <w:r>
        <w:t>写在最后</w:t>
      </w:r>
    </w:p>
    <w:p w14:paraId="00443903">
      <w:r>
        <w:t>如果您觉得这个项目对您有帮助,欢迎:</w:t>
      </w:r>
    </w:p>
    <w:p w14:paraId="72FBD571">
      <w:pPr>
        <w:pStyle w:val="16"/>
      </w:pPr>
      <w:r>
        <w:t>⭐ 给项目点个Star</w:t>
      </w:r>
    </w:p>
    <w:p w14:paraId="0032E07E">
      <w:pPr>
        <w:pStyle w:val="16"/>
      </w:pPr>
      <w:r>
        <w:t>🍴 Fork项目二次开发</w:t>
      </w:r>
    </w:p>
    <w:p w14:paraId="11F49032">
      <w:pPr>
        <w:pStyle w:val="16"/>
      </w:pPr>
      <w:r>
        <w:t>🐛 提交Issue反馈问题</w:t>
      </w:r>
    </w:p>
    <w:p w14:paraId="004C9369">
      <w:pPr>
        <w:pStyle w:val="16"/>
      </w:pPr>
      <w:r>
        <w:t>💬 在评论区交流心得</w:t>
      </w:r>
    </w:p>
    <w:p w14:paraId="2CC929D3">
      <w:r>
        <w:rPr>
          <w:b/>
        </w:rPr>
        <w:t xml:space="preserve">项目地址: </w:t>
      </w:r>
      <w:r>
        <w:t>https://gitee.com/mobuhan/virtual-friend-chat</w:t>
      </w:r>
    </w:p>
    <w:p w14:paraId="720C9DDA">
      <w:pPr>
        <w:jc w:val="center"/>
      </w:pPr>
      <w:r>
        <w:rPr>
          <w:b/>
        </w:rPr>
        <w:t xml:space="preserve">感谢您的阅读! </w:t>
      </w:r>
      <w:bookmarkStart w:id="0" w:name="_GoBack"/>
      <w:bookmarkEnd w:id="0"/>
      <w:r>
        <w:rPr>
          <w:sz w:val="28"/>
        </w:rPr>
        <w:br w:type="textWrapping"/>
      </w:r>
    </w:p>
    <w:p w14:paraId="3CB53107"/>
    <w:p w14:paraId="1AE93B1E">
      <w:pPr>
        <w:jc w:val="center"/>
      </w:pPr>
      <w:r>
        <w:rPr>
          <w:i/>
          <w:color w:val="999999"/>
        </w:rPr>
        <w:t>声明: 本文仅供学习参考,AI服务需要消耗API额度,请合理使用。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99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4921</Words>
  <Characters>8133</Characters>
  <Lines>0</Lines>
  <Paragraphs>0</Paragraphs>
  <TotalTime>6</TotalTime>
  <ScaleCrop>false</ScaleCrop>
  <LinksUpToDate>false</LinksUpToDate>
  <CharactersWithSpaces>8956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时沙刃</cp:lastModifiedBy>
  <dcterms:modified xsi:type="dcterms:W3CDTF">2026-04-28T07:09:46Z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eyJoZGlkIjoiYjNkY2RkMzM0MjZiMzA3MWJkMjYxMDE0YTNjOWI4MGYiLCJ1c2VySWQiOiIxOTE5MDU5NjgifQ==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21BF382859824C9FBB0CA03ECA9F43E4_12</vt:lpwstr>
  </property>
</Properties>
</file>